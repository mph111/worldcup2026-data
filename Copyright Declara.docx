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0B866">
      <w:pPr>
        <w:pStyle w:val="2"/>
        <w:bidi w:val="0"/>
        <w:rPr>
          <w:rFonts w:hint="default"/>
        </w:rPr>
      </w:pPr>
      <w:r>
        <w:rPr>
          <w:rFonts w:hint="default"/>
        </w:rPr>
        <w:t>Copyrig</w:t>
      </w:r>
      <w:bookmarkStart w:id="0" w:name="_GoBack"/>
      <w:bookmarkEnd w:id="0"/>
      <w:r>
        <w:rPr>
          <w:rFonts w:hint="default"/>
        </w:rPr>
        <w:t>ht Declaration</w:t>
      </w:r>
    </w:p>
    <w:p w14:paraId="45265155">
      <w:pPr>
        <w:rPr>
          <w:rFonts w:hint="default" w:ascii="SimSun" w:hAnsi="SimSun" w:eastAsia="SimSun"/>
          <w:sz w:val="24"/>
          <w:szCs w:val="24"/>
        </w:rPr>
      </w:pPr>
    </w:p>
    <w:p w14:paraId="30F1C995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>App Name     : World Cup 2026 Dashboard</w:t>
      </w:r>
    </w:p>
    <w:p w14:paraId="54E1FBBF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>Package Name : com.storeofapps.worldcup2026results</w:t>
      </w:r>
    </w:p>
    <w:p w14:paraId="23CABAB0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  <w:lang w:val="fr-FR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 xml:space="preserve">Developer    : </w:t>
      </w:r>
      <w:r>
        <w:rPr>
          <w:rFonts w:hint="default" w:ascii="Segoe UI Semibold" w:hAnsi="Segoe UI Semibold" w:cs="Segoe UI Semibold"/>
          <w:b/>
          <w:bCs/>
          <w:sz w:val="24"/>
          <w:szCs w:val="24"/>
          <w:lang w:val="fr-FR"/>
        </w:rPr>
        <w:t>Chekirine Mustapha</w:t>
      </w:r>
    </w:p>
    <w:p w14:paraId="49104986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>Email        : support@storeofapps.com</w:t>
      </w:r>
    </w:p>
    <w:p w14:paraId="6E6EBF06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>Date         : March 2026</w:t>
      </w:r>
    </w:p>
    <w:p w14:paraId="3CF85D9E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</w:p>
    <w:p w14:paraId="1BEE0D53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>I hereby declare that I am the sole developer and owner</w:t>
      </w:r>
    </w:p>
    <w:p w14:paraId="3C9A8433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>of the above-mentioned application and all its contents,</w:t>
      </w:r>
    </w:p>
    <w:p w14:paraId="3EEA4068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>including code, design, and assets.</w:t>
      </w:r>
    </w:p>
    <w:p w14:paraId="57D9C1A4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</w:pPr>
    </w:p>
    <w:p w14:paraId="4260456F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  <w:lang w:val="fr-FR"/>
        </w:rPr>
      </w:pPr>
      <w:r>
        <w:rPr>
          <w:rFonts w:hint="default" w:ascii="Segoe UI Semibold" w:hAnsi="Segoe UI Semibold" w:cs="Segoe UI Semibold"/>
          <w:b/>
          <w:bCs/>
          <w:sz w:val="24"/>
          <w:szCs w:val="24"/>
          <w:lang w:val="fr-FR"/>
        </w:rPr>
        <w:t xml:space="preserve"> </w:t>
      </w:r>
    </w:p>
    <w:p w14:paraId="065FB3E4">
      <w:pPr>
        <w:spacing w:line="360" w:lineRule="auto"/>
        <w:rPr>
          <w:rFonts w:hint="default" w:ascii="Segoe UI Semibold" w:hAnsi="Segoe UI Semibold" w:cs="Segoe UI Semibold" w:eastAsiaTheme="minorEastAsia"/>
          <w:b/>
          <w:bCs/>
          <w:sz w:val="24"/>
          <w:szCs w:val="24"/>
          <w:lang w:val="fr-FR"/>
        </w:rPr>
      </w:pPr>
      <w:r>
        <w:rPr>
          <w:rFonts w:hint="default" w:ascii="Segoe UI Semibold" w:hAnsi="Segoe UI Semibold" w:cs="Segoe UI Semibold" w:eastAsiaTheme="minorEastAsia"/>
          <w:b/>
          <w:bCs/>
          <w:sz w:val="24"/>
          <w:szCs w:val="24"/>
        </w:rPr>
        <w:t xml:space="preserve">Date     : </w:t>
      </w:r>
      <w:r>
        <w:rPr>
          <w:rFonts w:hint="default" w:ascii="Segoe UI Semibold" w:hAnsi="Segoe UI Semibold" w:cs="Segoe UI Semibold"/>
          <w:b/>
          <w:bCs/>
          <w:sz w:val="24"/>
          <w:szCs w:val="24"/>
          <w:lang w:val="fr-FR"/>
        </w:rPr>
        <w:t>23/03/2026</w:t>
      </w:r>
    </w:p>
    <w:p w14:paraId="62768AF9"/>
    <w:sectPr>
      <w:pgSz w:w="8640" w:h="12960"/>
      <w:pgMar w:top="57" w:right="363" w:bottom="1383" w:left="544" w:header="851" w:footer="992" w:gutter="0"/>
      <w:cols w:space="0" w:num="1"/>
      <w:rtlGutter w:val="0"/>
      <w:docGrid w:type="lines" w:linePitch="3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mazon Endure Book">
    <w:panose1 w:val="00000000000000000000"/>
    <w:charset w:val="00"/>
    <w:family w:val="auto"/>
    <w:pitch w:val="default"/>
    <w:sig w:usb0="A00000EF" w:usb1="5000205B" w:usb2="00000000" w:usb3="00000000" w:csb0="20000093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0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30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9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3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9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9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38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5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0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6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4D63F5E"/>
    <w:rsid w:val="201A42A5"/>
    <w:rsid w:val="39C74481"/>
    <w:rsid w:val="6C7C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center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0" w:beforeLines="0" w:after="1200" w:afterLines="0" w:line="240" w:lineRule="auto"/>
      <w:outlineLvl w:val="0"/>
    </w:pPr>
    <w:rPr>
      <w:rFonts w:ascii="Lucida Sans" w:hAnsi="Lucida Sans" w:eastAsia="Calibri" w:cs="Times New Roman"/>
      <w:b/>
      <w:bCs/>
      <w:kern w:val="44"/>
      <w:sz w:val="48"/>
      <w:szCs w:val="44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20" w:lineRule="auto"/>
      <w:outlineLvl w:val="8"/>
    </w:pPr>
    <w:rPr>
      <w:rFonts w:ascii="Arial" w:hAnsi="Arial" w:eastAsia="黑体"/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0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Definition"/>
    <w:uiPriority w:val="0"/>
    <w:rPr>
      <w:i/>
      <w:iCs/>
    </w:rPr>
  </w:style>
  <w:style w:type="character" w:styleId="13">
    <w:name w:val="line number"/>
    <w:basedOn w:val="11"/>
    <w:uiPriority w:val="0"/>
  </w:style>
  <w:style w:type="character" w:styleId="14">
    <w:name w:val="HTML Keyboard"/>
    <w:uiPriority w:val="0"/>
    <w:rPr>
      <w:rFonts w:ascii="Courier New" w:hAnsi="Courier New" w:cs="Courier New"/>
      <w:sz w:val="20"/>
      <w:szCs w:val="20"/>
    </w:rPr>
  </w:style>
  <w:style w:type="character" w:styleId="15">
    <w:name w:val="HTML Acronym"/>
    <w:basedOn w:val="11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18">
    <w:name w:val="HTML Cite"/>
    <w:qFormat/>
    <w:uiPriority w:val="0"/>
    <w:rPr>
      <w:i/>
      <w:iCs/>
    </w:rPr>
  </w:style>
  <w:style w:type="character" w:styleId="19">
    <w:name w:val="footnote reference"/>
    <w:qFormat/>
    <w:uiPriority w:val="0"/>
    <w:rPr>
      <w:vertAlign w:val="superscript"/>
    </w:rPr>
  </w:style>
  <w:style w:type="character" w:styleId="20">
    <w:name w:val="endnote reference"/>
    <w:qFormat/>
    <w:uiPriority w:val="0"/>
    <w:rPr>
      <w:vertAlign w:val="superscript"/>
    </w:rPr>
  </w:style>
  <w:style w:type="character" w:styleId="21">
    <w:name w:val="Strong"/>
    <w:qFormat/>
    <w:uiPriority w:val="0"/>
    <w:rPr>
      <w:b/>
      <w:bCs/>
    </w:rPr>
  </w:style>
  <w:style w:type="character" w:styleId="22">
    <w:name w:val="HTML Variable"/>
    <w:qFormat/>
    <w:uiPriority w:val="0"/>
    <w:rPr>
      <w:i/>
      <w:iCs/>
    </w:rPr>
  </w:style>
  <w:style w:type="character" w:styleId="23">
    <w:name w:val="annotation reference"/>
    <w:qFormat/>
    <w:uiPriority w:val="0"/>
    <w:rPr>
      <w:sz w:val="21"/>
      <w:szCs w:val="21"/>
    </w:rPr>
  </w:style>
  <w:style w:type="character" w:styleId="24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25">
    <w:name w:val="page number"/>
    <w:basedOn w:val="11"/>
    <w:qFormat/>
    <w:uiPriority w:val="0"/>
  </w:style>
  <w:style w:type="character" w:styleId="26">
    <w:name w:val="Emphasis"/>
    <w:qFormat/>
    <w:uiPriority w:val="0"/>
    <w:rPr>
      <w:i/>
      <w:iCs/>
    </w:rPr>
  </w:style>
  <w:style w:type="character" w:styleId="27">
    <w:name w:val="FollowedHyperlink"/>
    <w:qFormat/>
    <w:uiPriority w:val="0"/>
    <w:rPr>
      <w:color w:val="800080"/>
      <w:u w:val="single"/>
    </w:rPr>
  </w:style>
  <w:style w:type="character" w:styleId="28">
    <w:name w:val="HTML Sample"/>
    <w:qFormat/>
    <w:uiPriority w:val="0"/>
    <w:rPr>
      <w:rFonts w:ascii="Courier New" w:hAnsi="Courier New" w:cs="Courier New"/>
    </w:rPr>
  </w:style>
  <w:style w:type="paragraph" w:styleId="29">
    <w:name w:val="toc 9"/>
    <w:basedOn w:val="1"/>
    <w:next w:val="1"/>
    <w:qFormat/>
    <w:uiPriority w:val="0"/>
    <w:pPr>
      <w:ind w:left="3360" w:leftChars="1600"/>
    </w:pPr>
  </w:style>
  <w:style w:type="paragraph" w:styleId="30">
    <w:name w:val="List Number 4"/>
    <w:basedOn w:val="1"/>
    <w:qFormat/>
    <w:uiPriority w:val="0"/>
    <w:pPr>
      <w:numPr>
        <w:ilvl w:val="0"/>
        <w:numId w:val="1"/>
      </w:numPr>
    </w:pPr>
  </w:style>
  <w:style w:type="paragraph" w:styleId="31">
    <w:name w:val="toc 5"/>
    <w:basedOn w:val="1"/>
    <w:next w:val="1"/>
    <w:qFormat/>
    <w:uiPriority w:val="0"/>
    <w:pPr>
      <w:ind w:left="1680" w:leftChars="800"/>
    </w:pPr>
  </w:style>
  <w:style w:type="paragraph" w:styleId="32">
    <w:name w:val="List 4"/>
    <w:basedOn w:val="1"/>
    <w:qFormat/>
    <w:uiPriority w:val="0"/>
    <w:pPr>
      <w:ind w:left="100" w:leftChars="600" w:hanging="200" w:hangingChars="200"/>
    </w:pPr>
  </w:style>
  <w:style w:type="paragraph" w:styleId="33">
    <w:name w:val="Document Map"/>
    <w:basedOn w:val="1"/>
    <w:qFormat/>
    <w:uiPriority w:val="0"/>
    <w:pPr>
      <w:shd w:val="clear" w:color="auto" w:fill="000080"/>
    </w:pPr>
  </w:style>
  <w:style w:type="paragraph" w:styleId="34">
    <w:name w:val="Subtitle"/>
    <w:basedOn w:val="1"/>
    <w:qFormat/>
    <w:uiPriority w:val="0"/>
    <w:pPr>
      <w:spacing w:before="240" w:beforeLines="0" w:after="60" w:afterLines="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35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36">
    <w:name w:val="List Bullet 5"/>
    <w:basedOn w:val="1"/>
    <w:qFormat/>
    <w:uiPriority w:val="0"/>
    <w:pPr>
      <w:numPr>
        <w:ilvl w:val="0"/>
        <w:numId w:val="2"/>
      </w:numPr>
    </w:pPr>
  </w:style>
  <w:style w:type="paragraph" w:styleId="37">
    <w:name w:val="endnote text"/>
    <w:basedOn w:val="1"/>
    <w:qFormat/>
    <w:uiPriority w:val="0"/>
    <w:pPr>
      <w:snapToGrid w:val="0"/>
      <w:jc w:val="left"/>
    </w:pPr>
  </w:style>
  <w:style w:type="paragraph" w:styleId="38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39">
    <w:name w:val="index 4"/>
    <w:basedOn w:val="1"/>
    <w:next w:val="1"/>
    <w:qFormat/>
    <w:uiPriority w:val="0"/>
    <w:pPr>
      <w:ind w:left="600" w:leftChars="600"/>
    </w:pPr>
  </w:style>
  <w:style w:type="paragraph" w:styleId="40">
    <w:name w:val="List Continue 4"/>
    <w:basedOn w:val="1"/>
    <w:qFormat/>
    <w:uiPriority w:val="0"/>
    <w:pPr>
      <w:spacing w:after="120" w:afterLines="0"/>
      <w:ind w:left="1680" w:leftChars="800"/>
    </w:pPr>
  </w:style>
  <w:style w:type="paragraph" w:styleId="41">
    <w:name w:val="index 9"/>
    <w:basedOn w:val="1"/>
    <w:next w:val="1"/>
    <w:qFormat/>
    <w:uiPriority w:val="0"/>
    <w:pPr>
      <w:ind w:left="1600" w:leftChars="1600"/>
    </w:pPr>
  </w:style>
  <w:style w:type="paragraph" w:styleId="42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3">
    <w:name w:val="annotation subject"/>
    <w:basedOn w:val="44"/>
    <w:next w:val="44"/>
    <w:qFormat/>
    <w:uiPriority w:val="0"/>
    <w:rPr>
      <w:b/>
      <w:bCs/>
    </w:rPr>
  </w:style>
  <w:style w:type="paragraph" w:styleId="44">
    <w:name w:val="annotation text"/>
    <w:basedOn w:val="1"/>
    <w:qFormat/>
    <w:uiPriority w:val="0"/>
    <w:pPr>
      <w:jc w:val="left"/>
    </w:p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List Continue 2"/>
    <w:basedOn w:val="1"/>
    <w:qFormat/>
    <w:uiPriority w:val="0"/>
    <w:pPr>
      <w:spacing w:after="120" w:afterLines="0"/>
      <w:ind w:left="840" w:leftChars="400"/>
    </w:pPr>
  </w:style>
  <w:style w:type="paragraph" w:styleId="47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48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49">
    <w:name w:val="List Number 3"/>
    <w:basedOn w:val="1"/>
    <w:qFormat/>
    <w:uiPriority w:val="0"/>
    <w:pPr>
      <w:numPr>
        <w:ilvl w:val="0"/>
        <w:numId w:val="4"/>
      </w:numPr>
    </w:pPr>
  </w:style>
  <w:style w:type="paragraph" w:styleId="50">
    <w:name w:val="Closing"/>
    <w:basedOn w:val="1"/>
    <w:qFormat/>
    <w:uiPriority w:val="0"/>
    <w:pPr>
      <w:ind w:left="100" w:leftChars="2100"/>
    </w:pPr>
  </w:style>
  <w:style w:type="paragraph" w:styleId="51">
    <w:name w:val="Block Text"/>
    <w:basedOn w:val="1"/>
    <w:qFormat/>
    <w:uiPriority w:val="0"/>
    <w:pPr>
      <w:spacing w:after="120" w:afterLines="0"/>
      <w:ind w:left="1440" w:leftChars="700" w:right="1440" w:rightChars="700"/>
    </w:pPr>
  </w:style>
  <w:style w:type="paragraph" w:styleId="52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paragraph" w:styleId="53">
    <w:name w:val="table of authorities"/>
    <w:basedOn w:val="1"/>
    <w:next w:val="1"/>
    <w:qFormat/>
    <w:uiPriority w:val="0"/>
    <w:pPr>
      <w:ind w:left="420" w:leftChars="200"/>
    </w:pPr>
  </w:style>
  <w:style w:type="paragraph" w:styleId="54">
    <w:name w:val="Body Text 3"/>
    <w:basedOn w:val="1"/>
    <w:uiPriority w:val="0"/>
    <w:pPr>
      <w:spacing w:after="120" w:afterLines="0"/>
    </w:pPr>
    <w:rPr>
      <w:sz w:val="16"/>
      <w:szCs w:val="16"/>
    </w:rPr>
  </w:style>
  <w:style w:type="paragraph" w:styleId="55">
    <w:name w:val="Note Heading"/>
    <w:basedOn w:val="1"/>
    <w:next w:val="1"/>
    <w:qFormat/>
    <w:uiPriority w:val="0"/>
    <w:pPr>
      <w:jc w:val="center"/>
    </w:pPr>
  </w:style>
  <w:style w:type="paragraph" w:styleId="5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57">
    <w:name w:val="index 1"/>
    <w:basedOn w:val="1"/>
    <w:next w:val="1"/>
    <w:qFormat/>
    <w:uiPriority w:val="0"/>
  </w:style>
  <w:style w:type="paragraph" w:styleId="58">
    <w:name w:val="List Number"/>
    <w:basedOn w:val="1"/>
    <w:qFormat/>
    <w:uiPriority w:val="0"/>
    <w:pPr>
      <w:numPr>
        <w:ilvl w:val="0"/>
        <w:numId w:val="5"/>
      </w:numPr>
    </w:pPr>
  </w:style>
  <w:style w:type="paragraph" w:styleId="59">
    <w:name w:val="E-mail Signature"/>
    <w:basedOn w:val="1"/>
    <w:qFormat/>
    <w:uiPriority w:val="0"/>
  </w:style>
  <w:style w:type="paragraph" w:styleId="60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61">
    <w:name w:val="Body Text Indent 3"/>
    <w:basedOn w:val="1"/>
    <w:qFormat/>
    <w:uiPriority w:val="0"/>
    <w:pPr>
      <w:spacing w:after="120" w:afterLines="0"/>
      <w:ind w:left="420" w:leftChars="200"/>
    </w:pPr>
    <w:rPr>
      <w:sz w:val="16"/>
      <w:szCs w:val="16"/>
    </w:rPr>
  </w:style>
  <w:style w:type="paragraph" w:styleId="62">
    <w:name w:val="Body Text"/>
    <w:basedOn w:val="1"/>
    <w:qFormat/>
    <w:uiPriority w:val="0"/>
    <w:pPr>
      <w:spacing w:after="120" w:afterLines="0"/>
    </w:pPr>
  </w:style>
  <w:style w:type="paragraph" w:styleId="63">
    <w:name w:val="Balloon Text"/>
    <w:basedOn w:val="1"/>
    <w:uiPriority w:val="0"/>
    <w:rPr>
      <w:sz w:val="16"/>
      <w:szCs w:val="16"/>
    </w:rPr>
  </w:style>
  <w:style w:type="paragraph" w:styleId="64">
    <w:name w:val="Body Text First Indent 2"/>
    <w:basedOn w:val="47"/>
    <w:qFormat/>
    <w:uiPriority w:val="0"/>
    <w:pPr>
      <w:ind w:firstLine="420" w:firstLine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index 5"/>
    <w:basedOn w:val="1"/>
    <w:next w:val="1"/>
    <w:qFormat/>
    <w:uiPriority w:val="0"/>
    <w:pPr>
      <w:ind w:left="800" w:leftChars="800"/>
    </w:pPr>
  </w:style>
  <w:style w:type="paragraph" w:styleId="67">
    <w:name w:val="Date"/>
    <w:basedOn w:val="1"/>
    <w:next w:val="1"/>
    <w:qFormat/>
    <w:uiPriority w:val="0"/>
    <w:pPr>
      <w:ind w:left="100" w:leftChars="2500"/>
    </w:pPr>
  </w:style>
  <w:style w:type="paragraph" w:styleId="68">
    <w:name w:val="Body Text First Indent"/>
    <w:basedOn w:val="62"/>
    <w:qFormat/>
    <w:uiPriority w:val="0"/>
    <w:pPr>
      <w:ind w:firstLine="420" w:firstLineChars="100"/>
    </w:pPr>
  </w:style>
  <w:style w:type="paragraph" w:styleId="69">
    <w:name w:val="Body Text Indent 2"/>
    <w:basedOn w:val="1"/>
    <w:uiPriority w:val="0"/>
    <w:pPr>
      <w:spacing w:after="120" w:afterLines="0" w:line="480" w:lineRule="auto"/>
      <w:ind w:left="420" w:leftChars="200"/>
    </w:pPr>
  </w:style>
  <w:style w:type="paragraph" w:styleId="70">
    <w:name w:val="HTML Address"/>
    <w:basedOn w:val="1"/>
    <w:uiPriority w:val="0"/>
    <w:rPr>
      <w:i/>
      <w:iCs/>
    </w:rPr>
  </w:style>
  <w:style w:type="paragraph" w:styleId="71">
    <w:name w:val="List 5"/>
    <w:basedOn w:val="1"/>
    <w:uiPriority w:val="0"/>
    <w:pPr>
      <w:ind w:left="100" w:leftChars="800" w:hanging="200" w:hangingChars="200"/>
    </w:pPr>
  </w:style>
  <w:style w:type="paragraph" w:styleId="72">
    <w:name w:val="List Continue 5"/>
    <w:basedOn w:val="1"/>
    <w:uiPriority w:val="0"/>
    <w:pPr>
      <w:spacing w:after="120" w:afterLines="0"/>
      <w:ind w:left="2100" w:leftChars="1000"/>
    </w:pPr>
  </w:style>
  <w:style w:type="paragraph" w:styleId="73">
    <w:name w:val="toc 8"/>
    <w:basedOn w:val="1"/>
    <w:next w:val="1"/>
    <w:qFormat/>
    <w:uiPriority w:val="0"/>
    <w:pPr>
      <w:ind w:left="2940" w:leftChars="1400"/>
    </w:pPr>
  </w:style>
  <w:style w:type="paragraph" w:styleId="74">
    <w:name w:val="index 7"/>
    <w:basedOn w:val="1"/>
    <w:next w:val="1"/>
    <w:uiPriority w:val="0"/>
    <w:pPr>
      <w:ind w:left="1200" w:leftChars="1200"/>
    </w:pPr>
  </w:style>
  <w:style w:type="paragraph" w:styleId="75">
    <w:name w:val="toa heading"/>
    <w:basedOn w:val="1"/>
    <w:next w:val="1"/>
    <w:qFormat/>
    <w:uiPriority w:val="0"/>
    <w:pPr>
      <w:spacing w:before="120" w:beforeLines="0"/>
    </w:pPr>
    <w:rPr>
      <w:rFonts w:ascii="Arial" w:hAnsi="Arial" w:cs="Arial"/>
      <w:sz w:val="24"/>
      <w:szCs w:val="24"/>
    </w:rPr>
  </w:style>
  <w:style w:type="paragraph" w:styleId="76">
    <w:name w:val="Plain Text"/>
    <w:basedOn w:val="1"/>
    <w:uiPriority w:val="0"/>
    <w:rPr>
      <w:rFonts w:ascii="SimSun" w:hAnsi="Courier New" w:cs="Courier New"/>
      <w:szCs w:val="21"/>
    </w:rPr>
  </w:style>
  <w:style w:type="paragraph" w:styleId="77">
    <w:name w:val="toc 4"/>
    <w:basedOn w:val="1"/>
    <w:next w:val="1"/>
    <w:qFormat/>
    <w:uiPriority w:val="0"/>
    <w:pPr>
      <w:ind w:left="1260" w:leftChars="600"/>
    </w:pPr>
  </w:style>
  <w:style w:type="paragraph" w:styleId="78">
    <w:name w:val="Body Text 2"/>
    <w:basedOn w:val="1"/>
    <w:qFormat/>
    <w:uiPriority w:val="0"/>
    <w:pPr>
      <w:spacing w:after="120" w:afterLines="0" w:line="480" w:lineRule="auto"/>
    </w:pPr>
  </w:style>
  <w:style w:type="paragraph" w:styleId="79">
    <w:name w:val="toc 7"/>
    <w:basedOn w:val="1"/>
    <w:next w:val="1"/>
    <w:qFormat/>
    <w:uiPriority w:val="0"/>
    <w:pPr>
      <w:ind w:left="2520" w:leftChars="1200"/>
    </w:pPr>
  </w:style>
  <w:style w:type="paragraph" w:styleId="80">
    <w:name w:val="index 6"/>
    <w:basedOn w:val="1"/>
    <w:next w:val="1"/>
    <w:qFormat/>
    <w:uiPriority w:val="0"/>
    <w:pPr>
      <w:ind w:left="1000" w:leftChars="1000"/>
    </w:pPr>
  </w:style>
  <w:style w:type="paragraph" w:styleId="81">
    <w:name w:val="toc 3"/>
    <w:basedOn w:val="1"/>
    <w:next w:val="1"/>
    <w:qFormat/>
    <w:uiPriority w:val="0"/>
    <w:pPr>
      <w:ind w:left="840" w:leftChars="400"/>
    </w:pPr>
  </w:style>
  <w:style w:type="paragraph" w:styleId="82">
    <w:name w:val="Normal (Web)"/>
    <w:basedOn w:val="1"/>
    <w:qFormat/>
    <w:uiPriority w:val="0"/>
    <w:rPr>
      <w:sz w:val="24"/>
      <w:szCs w:val="24"/>
    </w:rPr>
  </w:style>
  <w:style w:type="paragraph" w:styleId="8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4">
    <w:name w:val="List"/>
    <w:basedOn w:val="1"/>
    <w:qFormat/>
    <w:uiPriority w:val="0"/>
    <w:pPr>
      <w:ind w:left="200" w:hanging="200" w:hangingChars="200"/>
    </w:pPr>
  </w:style>
  <w:style w:type="paragraph" w:styleId="85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86">
    <w:name w:val="index 8"/>
    <w:basedOn w:val="1"/>
    <w:next w:val="1"/>
    <w:qFormat/>
    <w:uiPriority w:val="0"/>
    <w:pPr>
      <w:ind w:left="1400" w:leftChars="1400"/>
    </w:pPr>
  </w:style>
  <w:style w:type="paragraph" w:styleId="8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jc w:val="center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9">
    <w:name w:val="List Continue 3"/>
    <w:basedOn w:val="1"/>
    <w:uiPriority w:val="0"/>
    <w:pPr>
      <w:spacing w:after="120" w:afterLines="0"/>
      <w:ind w:left="1260" w:leftChars="600"/>
    </w:pPr>
  </w:style>
  <w:style w:type="paragraph" w:styleId="90">
    <w:name w:val="List Number 2"/>
    <w:basedOn w:val="1"/>
    <w:uiPriority w:val="0"/>
    <w:pPr>
      <w:numPr>
        <w:ilvl w:val="0"/>
        <w:numId w:val="7"/>
      </w:numPr>
    </w:pPr>
  </w:style>
  <w:style w:type="paragraph" w:styleId="91">
    <w:name w:val="toc 6"/>
    <w:basedOn w:val="1"/>
    <w:next w:val="1"/>
    <w:uiPriority w:val="0"/>
    <w:pPr>
      <w:ind w:left="2100" w:leftChars="1000"/>
    </w:pPr>
  </w:style>
  <w:style w:type="paragraph" w:styleId="92">
    <w:name w:val="index heading"/>
    <w:basedOn w:val="1"/>
    <w:next w:val="57"/>
    <w:uiPriority w:val="0"/>
    <w:rPr>
      <w:rFonts w:ascii="Arial" w:hAnsi="Arial" w:cs="Arial"/>
      <w:b/>
      <w:bCs/>
    </w:rPr>
  </w:style>
  <w:style w:type="paragraph" w:styleId="93">
    <w:name w:val="toc 2"/>
    <w:basedOn w:val="1"/>
    <w:next w:val="1"/>
    <w:qFormat/>
    <w:uiPriority w:val="0"/>
    <w:pPr>
      <w:ind w:left="420" w:leftChars="200"/>
    </w:pPr>
  </w:style>
  <w:style w:type="paragraph" w:styleId="94">
    <w:name w:val="List Bullet 3"/>
    <w:basedOn w:val="1"/>
    <w:uiPriority w:val="0"/>
    <w:pPr>
      <w:numPr>
        <w:ilvl w:val="0"/>
        <w:numId w:val="8"/>
      </w:numPr>
    </w:pPr>
  </w:style>
  <w:style w:type="paragraph" w:styleId="95">
    <w:name w:val="List 2"/>
    <w:basedOn w:val="1"/>
    <w:uiPriority w:val="0"/>
    <w:pPr>
      <w:ind w:left="100" w:leftChars="200" w:hanging="200" w:hangingChars="200"/>
    </w:pPr>
  </w:style>
  <w:style w:type="paragraph" w:styleId="96">
    <w:name w:val="index 2"/>
    <w:basedOn w:val="1"/>
    <w:next w:val="1"/>
    <w:uiPriority w:val="0"/>
    <w:pPr>
      <w:ind w:left="200" w:leftChars="200"/>
    </w:pPr>
  </w:style>
  <w:style w:type="paragraph" w:styleId="97">
    <w:name w:val="List Continue"/>
    <w:basedOn w:val="1"/>
    <w:uiPriority w:val="0"/>
    <w:pPr>
      <w:spacing w:after="120" w:afterLines="0"/>
      <w:ind w:left="420" w:leftChars="200"/>
    </w:pPr>
  </w:style>
  <w:style w:type="paragraph" w:styleId="98">
    <w:name w:val="Signature"/>
    <w:basedOn w:val="1"/>
    <w:uiPriority w:val="0"/>
    <w:pPr>
      <w:ind w:left="100" w:leftChars="2100"/>
    </w:pPr>
  </w:style>
  <w:style w:type="paragraph" w:styleId="99">
    <w:name w:val="List Bullet 4"/>
    <w:basedOn w:val="1"/>
    <w:uiPriority w:val="0"/>
    <w:pPr>
      <w:numPr>
        <w:ilvl w:val="0"/>
        <w:numId w:val="9"/>
      </w:numPr>
    </w:pPr>
  </w:style>
  <w:style w:type="paragraph" w:styleId="100">
    <w:name w:val="Normal Indent"/>
    <w:basedOn w:val="1"/>
    <w:uiPriority w:val="0"/>
    <w:pPr>
      <w:ind w:firstLine="420" w:firstLineChars="200"/>
    </w:pPr>
  </w:style>
  <w:style w:type="paragraph" w:styleId="101">
    <w:name w:val="List Bullet"/>
    <w:basedOn w:val="1"/>
    <w:qFormat/>
    <w:uiPriority w:val="0"/>
    <w:pPr>
      <w:numPr>
        <w:ilvl w:val="0"/>
        <w:numId w:val="10"/>
      </w:numPr>
    </w:pPr>
  </w:style>
  <w:style w:type="paragraph" w:styleId="102">
    <w:name w:val="Salutation"/>
    <w:basedOn w:val="1"/>
    <w:next w:val="1"/>
    <w:uiPriority w:val="0"/>
  </w:style>
  <w:style w:type="paragraph" w:styleId="103">
    <w:name w:val="table of figures"/>
    <w:basedOn w:val="1"/>
    <w:next w:val="1"/>
    <w:uiPriority w:val="0"/>
    <w:pPr>
      <w:ind w:leftChars="200" w:hanging="200" w:hangingChars="200"/>
    </w:pPr>
  </w:style>
  <w:style w:type="paragraph" w:styleId="104">
    <w:name w:val="Title"/>
    <w:basedOn w:val="1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05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306</Characters>
  <Lines>0</Lines>
  <Paragraphs>0</Paragraphs>
  <TotalTime>26</TotalTime>
  <ScaleCrop>false</ScaleCrop>
  <LinksUpToDate>false</LinksUpToDate>
  <CharactersWithSpaces>374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2024-08-13T16:54:00Z</dcterms:created>
  <dc:creator>mustapha chek</dc:creator>
  <cp:lastModifiedBy>mustapha chek</cp:lastModifiedBy>
  <dcterms:modified xsi:type="dcterms:W3CDTF">2026-03-23T21:22:47Z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704F0E92B17447BA96F06E6753F3A17F_12</vt:lpwstr>
  </property>
</Properties>
</file>